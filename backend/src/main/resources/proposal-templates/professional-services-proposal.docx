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11 on Windows 11 -->
    <w:p>
      <w:pPr>
        <w:jc w:val="center"/>
      </w:pPr>
      <w:r>
        <w:rPr>
          <w:b/>
          <w:sz w:val="32"/>
        </w:rPr>
        <w:t xml:space="preserve">PROFESSIONAL SERVICES PROPOSAL</w:t>
      </w:r>
    </w:p>
    <w:p>
      <w:r>
        <w:t xml:space="preserve">Proposal reference: {{proposalNumber}}</w:t>
      </w:r>
    </w:p>
    <w:p>
      <w:r>
        <w:t xml:space="preserve">Opportunity: {{opportunityId}}</w:t>
      </w:r>
    </w:p>
    <w:p>
      <w:r>
        <w:t xml:space="preserve">Date: {{proposalDate}}</w:t>
      </w:r>
    </w:p>
    <w:p>
      <w:r>
        <w:t xml:space="preserve"/>
      </w:r>
    </w:p>
    <w:p>
      <w:r>
        <w:rPr>
          <w:b/>
        </w:rPr>
        <w:t xml:space="preserve">Prepared for</w:t>
      </w:r>
    </w:p>
    <w:p>
      <w:r>
        <w:t xml:space="preserve">{{companyName}}</w:t>
      </w:r>
    </w:p>
    <w:p>
      <w:r>
        <w:t xml:space="preserve">{{companyAddress}}</w:t>
      </w:r>
    </w:p>
    <w:p>
      <w:r>
        <w:t xml:space="preserve">Attention: {{customerName}}, {{customerTitle}}</w:t>
      </w:r>
    </w:p>
    <w:p>
      <w:r>
        <w:t xml:space="preserve">{{customerEmail}}</w:t>
      </w:r>
    </w:p>
    <w:p>
      <w:r>
        <w:t xml:space="preserve"/>
      </w:r>
    </w:p>
    <w:p>
      <w:r>
        <w:rPr>
          <w:b/>
        </w:rPr>
        <w:t xml:space="preserve">Prepared by</w:t>
      </w:r>
    </w:p>
    <w:p>
      <w:r>
        <w:t xml:space="preserve">{{providerName}}</w:t>
      </w:r>
    </w:p>
    <w:p>
      <w:r>
        <w:t xml:space="preserve">{{salesExecutive}} — {{salesExecutiveEmail}}</w:t>
      </w:r>
    </w:p>
    <w:p>
      <w:r>
        <w:t xml:space="preserve"/>
      </w:r>
    </w:p>
    <w:p>
      <w:r>
        <w:rPr>
          <w:b/>
        </w:rPr>
        <w:t xml:space="preserve">1. Introduction</w:t>
      </w:r>
    </w:p>
    <w:p>
      <w:r>
        <w:t xml:space="preserve">{{providerName}} is pleased to propose the following professional services engagement to {{companyName}}.</w:t>
      </w:r>
    </w:p>
    <w:p>
      <w:r>
        <w:rPr>
          <w:b/>
        </w:rPr>
        <w:t xml:space="preserve">2. Scope of work</w:t>
      </w:r>
    </w:p>
    <w:p>
      <w:r>
        <w:t xml:space="preserve">Engagement: {{serviceName}}</w:t>
      </w:r>
    </w:p>
    <w:p>
      <w:r>
        <w:t xml:space="preserve">The engagement will be delivered by {{providerName}}'s consulting team in collaboration with {{companyName}}. Specific deliverables and acceptance criteria will be agreed in writing before work begins.</w:t>
      </w:r>
    </w:p>
    <w:p>
      <w:r>
        <w:rPr>
          <w:b/>
        </w:rPr>
        <w:t xml:space="preserve">3. Fees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Line total</w:t>
            </w:r>
          </w:p>
        </w:tc>
      </w:tr>
      <w:tr>
        <w:tc>
          <w:p>
            <w:r>
              <w:t xml:space="preserve">{{item.lineNumber}}</w:t>
            </w:r>
          </w:p>
        </w:tc>
        <w:tc>
          <w:p>
            <w:r>
              <w:t xml:space="preserve">{{item.description}}</w:t>
            </w:r>
          </w:p>
        </w:tc>
        <w:tc>
          <w:p>
            <w:r>
              <w:t xml:space="preserve">{{item.quantity}}</w:t>
            </w:r>
          </w:p>
        </w:tc>
        <w:tc>
          <w:p>
            <w:r>
              <w:t xml:space="preserve">{{item.unitPrice}}</w:t>
            </w:r>
          </w:p>
        </w:tc>
        <w:tc>
          <w:p>
            <w:r>
              <w:t xml:space="preserve">{{item.lineTotal}}</w:t>
            </w:r>
          </w:p>
        </w:tc>
      </w:tr>
    </w:tbl>
    <w:p>
      <w:r>
        <w:t xml:space="preserve"/>
      </w:r>
    </w:p>
    <w:p>
      <w:r>
        <w:t xml:space="preserve">Total fees: {{totalAmountWithCurrency}}</w:t>
      </w:r>
    </w:p>
    <w:p>
      <w:r>
        <w:t xml:space="preserve">All amounts are stated in {{currency}} and are exclusive of any taxes or duties that may apply.</w:t>
      </w:r>
    </w:p>
    <w:p>
      <w:r>
        <w:rPr>
          <w:b/>
        </w:rPr>
        <w:t xml:space="preserve">4. Commercial terms</w:t>
      </w:r>
    </w:p>
    <w:p>
      <w:r>
        <w:t xml:space="preserve">Payment terms: {{paymentTerms}}</w:t>
      </w:r>
    </w:p>
    <w:p>
      <w:r>
        <w:t xml:space="preserve">Commencement: {{deliveryTimeline}}</w:t>
      </w:r>
    </w:p>
    <w:p>
      <w:r>
        <w:t xml:space="preserve"/>
      </w:r>
    </w:p>
    <w:p>
      <w:r>
        <w:rPr>
          <w:b/>
        </w:rPr>
        <w:t xml:space="preserve">Validity</w:t>
      </w:r>
    </w:p>
    <w:p>
      <w:r>
        <w:t xml:space="preserve">This proposal is valid until {{validUntil}} ({{validityDays}} days from the date above). After that date the pricing set out here is subject to review.</w:t>
      </w:r>
    </w:p>
    <w:p>
      <w:r>
        <w:t xml:space="preserve"/>
      </w:r>
    </w:p>
    <w:p>
      <w:r>
        <w:rPr>
          <w:b/>
        </w:rPr>
        <w:t xml:space="preserve">Acceptance</w:t>
      </w:r>
    </w:p>
    <w:p>
      <w:r>
        <w:t xml:space="preserve">To accept this proposal, please sign below. Your signature confirms acceptance of the scope, pricing and commercial terms stated above.</w:t>
      </w:r>
    </w:p>
    <w:p>
      <w:r>
        <w:t xml:space="preserve"/>
      </w:r>
    </w:p>
    <w:p>
      <w:r>
        <w:t xml:space="preserve">For and on behalf of {{companyName}}: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Name: {{customerName}}</w:t>
      </w:r>
    </w:p>
    <w:p>
      <w:r>
        <w:t xml:space="preserve">Title: {{customerTitle}}</w:t>
      </w:r>
    </w:p>
    <w:p>
      <w:r>
        <w:t xml:space="preserve"/>
      </w:r>
    </w:p>
    <w:p>
      <w:r>
        <w:t xml:space="preserve">Questions about this proposal should be directed to {{salesExecutive}} at {{salesExecutiveEmail}}.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