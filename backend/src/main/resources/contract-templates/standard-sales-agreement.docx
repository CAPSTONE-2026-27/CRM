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5.14 (Apache licensed) using REFERENCE JAXB in Oracle Java 21.0.11 on Windows 11 -->
    <w:p>
      <w:pPr>
        <w:jc w:val="center"/>
      </w:pPr>
      <w:r>
        <w:rPr>
          <w:b/>
          <w:sz w:val="32"/>
        </w:rPr>
        <w:t xml:space="preserve">STANDARD SALES AGREEMENT</w:t>
      </w:r>
    </w:p>
    <w:p>
      <w:pPr>
        <w:jc w:val="center"/>
      </w:pPr>
      <w:r>
        <w:rPr>
          <w:sz w:val="20"/>
        </w:rPr>
        <w:t xml:space="preserve">Contract reference {{contractId}}   |   Opportunity {{opportunityId}}</w:t>
      </w:r>
    </w:p>
    <w:p/>
    <w:p>
      <w:r>
        <w:t xml:space="preserve">This Standard Sales Agreement (the “Agreement”) is made on {{contractDate}} between:</w:t>
      </w:r>
    </w:p>
    <w:p>
      <w:r>
        <w:t xml:space="preserve">{{providerName}} (the “Supplier”), and</w:t>
      </w:r>
    </w:p>
    <w:p>
      <w:r>
        <w:t xml:space="preserve">{{companyName}} of {{companyAddress}} (the “Customer”).</w:t>
      </w:r>
    </w:p>
    <w:p/>
    <w:p>
      <w:r>
        <w:rPr>
          <w:b/>
          <w:sz w:val="24"/>
        </w:rPr>
        <w:t xml:space="preserve">1. Goods supplied</w:t>
      </w:r>
    </w:p>
    <w:p>
      <w:r>
        <w:t xml:space="preserve">The Supplier shall supply the goods set out in the Schedule below. The Customer's contact for this Agreement is {{customerName}}, {{customerTitle}} ({{customerEmail}}).</w:t>
      </w:r>
    </w:p>
    <w:p/>
    <w:p>
      <w:r>
        <w:rPr>
          <w:b/>
          <w:sz w:val="24"/>
        </w:rPr>
        <w:t xml:space="preserve">2. Schedule of goods</w:t>
      </w:r>
    </w:p>
    <w:tbl>
      <w:tblPr>
        <w:tblStyle w:val="TableGrid"/>
        <w:tblW w:w="0" w:type="auto"/>
        <w:tblLook w:val="04A0"/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Item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Quantity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Unit price ({{currency}})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Line total ({{currency}})</w:t>
            </w:r>
          </w:p>
        </w:tc>
      </w:tr>
      <w:tr>
        <w:tc>
          <w:tcPr>
            <w:tcW w:w="2400" w:type="dxa"/>
          </w:tcPr>
          <w:p>
            <w:r>
              <w:t xml:space="preserve">{{item.description}}</w:t>
            </w:r>
          </w:p>
        </w:tc>
        <w:tc>
          <w:tcPr>
            <w:tcW w:w="2400" w:type="dxa"/>
          </w:tcPr>
          <w:p>
            <w:r>
              <w:t xml:space="preserve">{{item.quantity}}</w:t>
            </w:r>
          </w:p>
        </w:tc>
        <w:tc>
          <w:tcPr>
            <w:tcW w:w="2400" w:type="dxa"/>
          </w:tcPr>
          <w:p>
            <w:r>
              <w:t xml:space="preserve">{{item.unitPrice}}</w:t>
            </w:r>
          </w:p>
        </w:tc>
        <w:tc>
          <w:tcPr>
            <w:tcW w:w="2400" w:type="dxa"/>
          </w:tcPr>
          <w:p>
            <w:r>
              <w:t xml:space="preserve">{{item.lineTotal}}</w:t>
            </w:r>
          </w:p>
        </w:tc>
      </w:tr>
    </w:tbl>
    <w:p/>
    <w:p>
      <w:r>
        <w:t xml:space="preserve">Total contract value: {{currency}} {{totalAmount}}</w:t>
      </w:r>
    </w:p>
    <w:p/>
    <w:p>
      <w:r>
        <w:rPr>
          <w:b/>
          <w:sz w:val="24"/>
        </w:rPr>
        <w:t xml:space="preserve">3. Term</w:t>
      </w:r>
    </w:p>
    <w:p>
      <w:r>
        <w:t xml:space="preserve">This Agreement takes effect on {{contractStartDate}} and continues until {{contractEndDate}}, a term of {{termMonths}} months.</w:t>
      </w:r>
    </w:p>
    <w:p/>
    <w:p>
      <w:r>
        <w:rPr>
          <w:b/>
          <w:sz w:val="24"/>
        </w:rPr>
        <w:t xml:space="preserve">4. Payment</w:t>
      </w:r>
    </w:p>
    <w:p>
      <w:r>
        <w:t xml:space="preserve">{{paymentTerms}}</w:t>
      </w:r>
    </w:p>
    <w:p/>
    <w:p>
      <w:r>
        <w:rPr>
          <w:b/>
          <w:sz w:val="24"/>
        </w:rPr>
        <w:t xml:space="preserve">5. Delivery</w:t>
      </w:r>
    </w:p>
    <w:p>
      <w:r>
        <w:t xml:space="preserve">{{deliveryTimeline}}</w:t>
      </w:r>
    </w:p>
    <w:p/>
    <w:p>
      <w:r>
        <w:rPr>
          <w:b/>
          <w:sz w:val="24"/>
        </w:rPr>
        <w:t xml:space="preserve">Signatures</w:t>
      </w:r>
    </w:p>
    <w:p>
      <w:r>
        <w:t xml:space="preserve">Signed for and on behalf of the Supplier:</w:t>
      </w:r>
    </w:p>
    <w:p>
      <w:r>
        <w:t xml:space="preserve">{{salesExecutive}}   |   {{salesExecutiveEmail}}</w:t>
      </w:r>
    </w:p>
    <w:p/>
    <w:p>
      <w:r>
        <w:t xml:space="preserve">Signed for and on behalf of {{companyName}}:</w:t>
      </w:r>
    </w:p>
    <w:p>
      <w:r>
        <w:t xml:space="preserve">{{customerName}}   |   {{customerTitle}}   |   {{customerEmail}}</w:t>
      </w:r>
    </w:p>
    <w:p/>
    <w:p>
      <w:pPr>
        <w:jc w:val="center"/>
      </w:pPr>
      <w:r>
        <w:rPr>
          <w:sz w:val="16"/>
        </w:rPr>
        <w:t xml:space="preserve">Contract {{contractId}} · {{contractTypeName}} · generated {{contractDate}}</w:t>
      </w:r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