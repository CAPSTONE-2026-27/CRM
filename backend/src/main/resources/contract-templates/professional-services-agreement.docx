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11 on Windows 11 -->
    <w:p>
      <w:pPr>
        <w:jc w:val="center"/>
      </w:pPr>
      <w:r>
        <w:rPr>
          <w:b/>
          <w:sz w:val="32"/>
        </w:rPr>
        <w:t xml:space="preserve">PROFESSIONAL SERVICES AGREEMENT</w:t>
      </w:r>
    </w:p>
    <w:p>
      <w:pPr>
        <w:jc w:val="center"/>
      </w:pPr>
      <w:r>
        <w:rPr>
          <w:sz w:val="20"/>
        </w:rPr>
        <w:t xml:space="preserve">Contract reference {{contractId}}   |   Opportunity {{opportunityId}}</w:t>
      </w:r>
    </w:p>
    <w:p/>
    <w:p>
      <w:r>
        <w:t xml:space="preserve">This Professional Services Agreement (the “Agreement”) is made on {{contractDate}} between {{providerName}} (the “Supplier”) and {{companyName}} of {{companyAddress}} (the “Client”).</w:t>
      </w:r>
    </w:p>
    <w:p/>
    <w:p>
      <w:r>
        <w:rPr>
          <w:b/>
          <w:sz w:val="24"/>
        </w:rPr>
        <w:t xml:space="preserve">1. Scope of services</w:t>
      </w:r>
    </w:p>
    <w:p>
      <w:r>
        <w:t xml:space="preserve">The Supplier shall provide the following engagement: {{serviceName}}.</w:t>
      </w:r>
    </w:p>
    <w:p>
      <w:r>
        <w:t xml:space="preserve">The engagement is delivered under the direction of {{salesExecutive}} ({{salesExecutiveEmail}}) and reports to {{customerName}}, {{customerTitle}}, at {{customerEmail}}.</w:t>
      </w:r>
    </w:p>
    <w:p/>
    <w:p>
      <w:r>
        <w:rPr>
          <w:b/>
          <w:sz w:val="24"/>
        </w:rPr>
        <w:t xml:space="preserve">2. Engagement period</w:t>
      </w:r>
    </w:p>
    <w:p>
      <w:r>
        <w:t xml:space="preserve">Services commence on {{contractStartDate}} and conclude on {{contractEndDate}}, an engagement of {{termMonths}} months.</w:t>
      </w:r>
    </w:p>
    <w:p/>
    <w:p>
      <w:r>
        <w:rPr>
          <w:b/>
          <w:sz w:val="24"/>
        </w:rPr>
        <w:t xml:space="preserve">3. Fees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Units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Rate ({{currency}})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Amount ({{currency}})</w:t>
            </w:r>
          </w:p>
        </w:tc>
      </w:tr>
      <w:tr>
        <w:tc>
          <w:tcPr>
            <w:tcW w:w="2400" w:type="dxa"/>
          </w:tcPr>
          <w:p>
            <w:r>
              <w:t xml:space="preserve">{{item.description}}</w:t>
            </w:r>
          </w:p>
        </w:tc>
        <w:tc>
          <w:tcPr>
            <w:tcW w:w="2400" w:type="dxa"/>
          </w:tcPr>
          <w:p>
            <w:r>
              <w:t xml:space="preserve">{{item.quantity}}</w:t>
            </w:r>
          </w:p>
        </w:tc>
        <w:tc>
          <w:tcPr>
            <w:tcW w:w="2400" w:type="dxa"/>
          </w:tcPr>
          <w:p>
            <w:r>
              <w:t xml:space="preserve">{{item.unitPrice}}</w:t>
            </w:r>
          </w:p>
        </w:tc>
        <w:tc>
          <w:tcPr>
            <w:tcW w:w="2400" w:type="dxa"/>
          </w:tcPr>
          <w:p>
            <w:r>
              <w:t xml:space="preserve">{{item.lineTotal}}</w:t>
            </w:r>
          </w:p>
        </w:tc>
      </w:tr>
    </w:tbl>
    <w:p/>
    <w:p>
      <w:r>
        <w:t xml:space="preserve">Total engagement fee: {{currency}} {{totalAmount}}</w:t>
      </w:r>
    </w:p>
    <w:p/>
    <w:p>
      <w:r>
        <w:rPr>
          <w:b/>
          <w:sz w:val="24"/>
        </w:rPr>
        <w:t xml:space="preserve">4. Invoicing</w:t>
      </w:r>
    </w:p>
    <w:p>
      <w:r>
        <w:t xml:space="preserve">{{paymentTerms}}</w:t>
      </w:r>
    </w:p>
    <w:p/>
    <w:p>
      <w:r>
        <w:rPr>
          <w:b/>
          <w:sz w:val="24"/>
        </w:rPr>
        <w:t xml:space="preserve">5. Delivery schedule</w:t>
      </w:r>
    </w:p>
    <w:p>
      <w:r>
        <w:t xml:space="preserve">{{deliveryTimeline}}</w:t>
      </w:r>
    </w:p>
    <w:p/>
    <w:p>
      <w:r>
        <w:rPr>
          <w:b/>
          <w:sz w:val="24"/>
        </w:rPr>
        <w:t xml:space="preserve">Signatures</w:t>
      </w:r>
    </w:p>
    <w:p>
      <w:r>
        <w:t xml:space="preserve">Signed for and on behalf of the Supplier:</w:t>
      </w:r>
    </w:p>
    <w:p>
      <w:r>
        <w:t xml:space="preserve">{{salesExecutive}}   |   {{salesExecutiveEmail}}</w:t>
      </w:r>
    </w:p>
    <w:p/>
    <w:p>
      <w:r>
        <w:t xml:space="preserve">Signed for and on behalf of {{companyName}}:</w:t>
      </w:r>
    </w:p>
    <w:p>
      <w:r>
        <w:t xml:space="preserve">{{customerName}}   |   {{customerTitle}}   |   {{customerEmail}}</w:t>
      </w:r>
    </w:p>
    <w:p/>
    <w:p>
      <w:pPr>
        <w:jc w:val="center"/>
      </w:pPr>
      <w:r>
        <w:rPr>
          <w:sz w:val="16"/>
        </w:rPr>
        <w:t xml:space="preserve">Contract {{contractId}} · {{contractTypeName}} · generated {{contractDate}}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